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AC0B">
      <w:pPr>
        <w:pStyle w:val="38"/>
      </w:pPr>
      <w:r>
        <w:t>Grade 5 IC</w:t>
      </w:r>
      <w:bookmarkStart w:id="0" w:name="_GoBack"/>
      <w:bookmarkEnd w:id="0"/>
      <w:r>
        <w:t>T Curriculum</w:t>
      </w:r>
    </w:p>
    <w:p w14:paraId="646E7E48">
      <w:r>
        <w:t>This curriculum is designed for Grade 5 students to build upon their foundational ICT skills, introducing more advanced applications, internet usage, and simple coding concepts.</w:t>
      </w:r>
    </w:p>
    <w:p w14:paraId="080643AA">
      <w:pPr>
        <w:pStyle w:val="2"/>
      </w:pPr>
      <w:r>
        <w:t>Term 1 – Computer Applications &amp; Digital Literacy</w:t>
      </w:r>
    </w:p>
    <w:p w14:paraId="478A1683">
      <w:r>
        <w:t>1. Review of Basic ICT Skills (typing, saving, opening files)</w:t>
      </w:r>
    </w:p>
    <w:p w14:paraId="0CA55457">
      <w:r>
        <w:t>2. Advanced Word Processing (headers/footers, inserting shapes, page layout)</w:t>
      </w:r>
    </w:p>
    <w:p w14:paraId="5A896DE0">
      <w:r>
        <w:t>3. Spreadsheets (formulas: SUM, AVERAGE, MIN, MAX)</w:t>
      </w:r>
    </w:p>
    <w:p w14:paraId="64FB33FE">
      <w:r>
        <w:t>4. Introduction to Databases (simple tables, records, search)</w:t>
      </w:r>
    </w:p>
    <w:p w14:paraId="015F460F">
      <w:pPr>
        <w:pStyle w:val="2"/>
      </w:pPr>
      <w:r>
        <w:t>Term 2 – Multimedia &amp; Internet</w:t>
      </w:r>
    </w:p>
    <w:p w14:paraId="0176F67F">
      <w:r>
        <w:t>1. Creating Presentations (transitions, animations, themes)</w:t>
      </w:r>
    </w:p>
    <w:p w14:paraId="73A8A2A7">
      <w:r>
        <w:t>2. Safe Internet Use (cyber safety, searching online, emails basics)</w:t>
      </w:r>
    </w:p>
    <w:p w14:paraId="439D2CF6">
      <w:r>
        <w:t>3. Using Paint / Drawing Tools (editing, layering, saving in formats)</w:t>
      </w:r>
    </w:p>
    <w:p w14:paraId="0FEF6B63">
      <w:r>
        <w:t>4. Introduction to Multimedia Projects (combining images, text, and audio)</w:t>
      </w:r>
    </w:p>
    <w:p w14:paraId="2481B9C6">
      <w:pPr>
        <w:pStyle w:val="2"/>
      </w:pPr>
      <w:r>
        <w:t>Term 3 – Coding &amp; Problem Solving</w:t>
      </w:r>
    </w:p>
    <w:p w14:paraId="2925D7A1">
      <w:r>
        <w:t>1. Introduction to Block Coding (Scratch or Blockly)</w:t>
      </w:r>
    </w:p>
    <w:p w14:paraId="5DCC2583">
      <w:r>
        <w:t>2. Simple Animations &amp; Games (loops, events, conditions)</w:t>
      </w:r>
    </w:p>
    <w:p w14:paraId="767C1158">
      <w:r>
        <w:t>3. Introduction to Text-based Coding (basic Python or Logo)</w:t>
      </w:r>
    </w:p>
    <w:p w14:paraId="27FA09ED">
      <w:r>
        <w:t>4. Project: Create a mini animated story or quiz</w:t>
      </w:r>
    </w:p>
    <w:p w14:paraId="5B5F4D09"/>
    <w:p w14:paraId="645F109B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Class 1: Review of Basic ICT Skills</w:t>
      </w:r>
    </w:p>
    <w:p w14:paraId="107A0066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Learning Objectives:</w:t>
      </w:r>
    </w:p>
    <w:p w14:paraId="3B1B26D3">
      <w:pPr>
        <w:pStyle w:val="34"/>
        <w:keepNext w:val="0"/>
        <w:keepLines w:val="0"/>
        <w:widowControl/>
        <w:suppressLineNumbers w:val="0"/>
        <w:ind w:left="720"/>
      </w:pPr>
      <w:r>
        <w:t>Recall how to type, save, and open files.</w:t>
      </w:r>
    </w:p>
    <w:p w14:paraId="680DB248">
      <w:pPr>
        <w:pStyle w:val="34"/>
        <w:keepNext w:val="0"/>
        <w:keepLines w:val="0"/>
        <w:widowControl/>
        <w:suppressLineNumbers w:val="0"/>
        <w:ind w:left="720"/>
      </w:pPr>
      <w:r>
        <w:t>Understand why file names and folders are important.</w:t>
      </w:r>
    </w:p>
    <w:p w14:paraId="70636656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Notes:</w:t>
      </w:r>
    </w:p>
    <w:p w14:paraId="4EC0AB4F">
      <w:pPr>
        <w:pStyle w:val="34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35"/>
        </w:rPr>
        <w:t>computer</w:t>
      </w:r>
      <w:r>
        <w:t xml:space="preserve"> can save work into </w:t>
      </w:r>
      <w:r>
        <w:rPr>
          <w:rStyle w:val="35"/>
        </w:rPr>
        <w:t>files</w:t>
      </w:r>
      <w:r>
        <w:t>.</w:t>
      </w:r>
    </w:p>
    <w:p w14:paraId="7A4AD156">
      <w:pPr>
        <w:pStyle w:val="34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35"/>
        </w:rPr>
        <w:t>file</w:t>
      </w:r>
      <w:r>
        <w:t xml:space="preserve"> can be a document, picture, video, or music.</w:t>
      </w:r>
    </w:p>
    <w:p w14:paraId="49F52978">
      <w:pPr>
        <w:pStyle w:val="34"/>
        <w:keepNext w:val="0"/>
        <w:keepLines w:val="0"/>
        <w:widowControl/>
        <w:suppressLineNumbers w:val="0"/>
        <w:ind w:left="720"/>
      </w:pPr>
      <w:r>
        <w:t xml:space="preserve">Files are kept in </w:t>
      </w:r>
      <w:r>
        <w:rPr>
          <w:rStyle w:val="35"/>
        </w:rPr>
        <w:t>folders</w:t>
      </w:r>
      <w:r>
        <w:t xml:space="preserve"> so we can find them later.</w:t>
      </w:r>
    </w:p>
    <w:p w14:paraId="6E0DCAD9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Activity:</w:t>
      </w:r>
    </w:p>
    <w:p w14:paraId="2B095CF4">
      <w:pPr>
        <w:pStyle w:val="34"/>
        <w:keepNext w:val="0"/>
        <w:keepLines w:val="0"/>
        <w:widowControl/>
        <w:suppressLineNumbers w:val="0"/>
        <w:ind w:left="720"/>
      </w:pPr>
      <w:r>
        <w:t xml:space="preserve">Students open MS Word, type their name, save as </w:t>
      </w:r>
      <w:r>
        <w:rPr>
          <w:rStyle w:val="17"/>
        </w:rPr>
        <w:t>MyName.docx</w:t>
      </w:r>
      <w:r>
        <w:t>.</w:t>
      </w:r>
    </w:p>
    <w:p w14:paraId="7681B9C9">
      <w:pPr>
        <w:pStyle w:val="34"/>
        <w:keepNext w:val="0"/>
        <w:keepLines w:val="0"/>
        <w:widowControl/>
        <w:suppressLineNumbers w:val="0"/>
        <w:ind w:left="720"/>
      </w:pPr>
      <w:r>
        <w:t>Then, reopen it to check.</w:t>
      </w:r>
    </w:p>
    <w:p w14:paraId="56BDD76E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Class 2: Advanced Word Processing – Headers &amp; Footers</w:t>
      </w:r>
    </w:p>
    <w:p w14:paraId="44D9315D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Learning Objectives:</w:t>
      </w:r>
    </w:p>
    <w:p w14:paraId="09C688B9">
      <w:pPr>
        <w:pStyle w:val="34"/>
        <w:keepNext w:val="0"/>
        <w:keepLines w:val="0"/>
        <w:widowControl/>
        <w:suppressLineNumbers w:val="0"/>
        <w:ind w:left="720"/>
      </w:pPr>
      <w:r>
        <w:t>Learn to add headers and footers to documents.</w:t>
      </w:r>
    </w:p>
    <w:p w14:paraId="6F4E0F88">
      <w:pPr>
        <w:pStyle w:val="34"/>
        <w:keepNext w:val="0"/>
        <w:keepLines w:val="0"/>
        <w:widowControl/>
        <w:suppressLineNumbers w:val="0"/>
        <w:ind w:left="720"/>
      </w:pPr>
      <w:r>
        <w:t>Insert page numbers.</w:t>
      </w:r>
    </w:p>
    <w:p w14:paraId="6DA33619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Notes:</w:t>
      </w:r>
    </w:p>
    <w:p w14:paraId="0F365277">
      <w:pPr>
        <w:pStyle w:val="34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35"/>
        </w:rPr>
        <w:t>header</w:t>
      </w:r>
      <w:r>
        <w:t xml:space="preserve"> is text at the top of every page (like a title).</w:t>
      </w:r>
    </w:p>
    <w:p w14:paraId="4515E55B">
      <w:pPr>
        <w:pStyle w:val="34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35"/>
        </w:rPr>
        <w:t>footer</w:t>
      </w:r>
      <w:r>
        <w:t xml:space="preserve"> is text at the bottom of every page (like page numbers).</w:t>
      </w:r>
    </w:p>
    <w:p w14:paraId="36E5B46B">
      <w:pPr>
        <w:pStyle w:val="34"/>
        <w:keepNext w:val="0"/>
        <w:keepLines w:val="0"/>
        <w:widowControl/>
        <w:suppressLineNumbers w:val="0"/>
        <w:ind w:left="720"/>
      </w:pPr>
      <w:r>
        <w:t>Useful for reports and projects.</w:t>
      </w:r>
    </w:p>
    <w:p w14:paraId="50A296E6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Activity:</w:t>
      </w:r>
    </w:p>
    <w:p w14:paraId="1F1F2853">
      <w:pPr>
        <w:pStyle w:val="34"/>
        <w:keepNext w:val="0"/>
        <w:keepLines w:val="0"/>
        <w:widowControl/>
        <w:suppressLineNumbers w:val="0"/>
        <w:ind w:left="720"/>
      </w:pPr>
      <w:r>
        <w:t>Open Word → Insert → Header → type “Grade 5 ICT Class.”</w:t>
      </w:r>
    </w:p>
    <w:p w14:paraId="7B956027">
      <w:pPr>
        <w:pStyle w:val="34"/>
        <w:keepNext w:val="0"/>
        <w:keepLines w:val="0"/>
        <w:widowControl/>
        <w:suppressLineNumbers w:val="0"/>
        <w:ind w:left="720"/>
      </w:pPr>
      <w:r>
        <w:t>Insert → Footer → Page Numbers.</w:t>
      </w:r>
    </w:p>
    <w:p w14:paraId="08C033F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8E1CF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Class 3: Spreadsheets – SUM and AVERAGE</w:t>
      </w:r>
    </w:p>
    <w:p w14:paraId="72B5C073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Learning Objectives:</w:t>
      </w:r>
    </w:p>
    <w:p w14:paraId="78D2163C">
      <w:pPr>
        <w:pStyle w:val="34"/>
        <w:keepNext w:val="0"/>
        <w:keepLines w:val="0"/>
        <w:widowControl/>
        <w:suppressLineNumbers w:val="0"/>
        <w:ind w:left="720"/>
      </w:pPr>
      <w:r>
        <w:t>Enter data in spreadsheet cells.</w:t>
      </w:r>
    </w:p>
    <w:p w14:paraId="1BF003FC">
      <w:pPr>
        <w:pStyle w:val="34"/>
        <w:keepNext w:val="0"/>
        <w:keepLines w:val="0"/>
        <w:widowControl/>
        <w:suppressLineNumbers w:val="0"/>
        <w:ind w:left="720"/>
      </w:pPr>
      <w:r>
        <w:t>Use SUM and AVERAGE formulas.</w:t>
      </w:r>
    </w:p>
    <w:p w14:paraId="3D883287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Notes:</w:t>
      </w:r>
    </w:p>
    <w:p w14:paraId="07402E62">
      <w:pPr>
        <w:pStyle w:val="34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35"/>
        </w:rPr>
        <w:t>spreadsheet</w:t>
      </w:r>
      <w:r>
        <w:t xml:space="preserve"> organizes data in rows and columns.</w:t>
      </w:r>
    </w:p>
    <w:p w14:paraId="06549013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Formula</w:t>
      </w:r>
      <w:r>
        <w:t>: an instruction to calculate something.</w:t>
      </w:r>
    </w:p>
    <w:p w14:paraId="0FDF4000">
      <w:pPr>
        <w:pStyle w:val="34"/>
        <w:keepNext w:val="0"/>
        <w:keepLines w:val="0"/>
        <w:widowControl/>
        <w:suppressLineNumbers w:val="0"/>
        <w:ind w:left="1440"/>
      </w:pPr>
      <w:r>
        <w:rPr>
          <w:rStyle w:val="20"/>
        </w:rPr>
        <w:t>=SUM(A1:A5)</w:t>
      </w:r>
      <w:r>
        <w:t xml:space="preserve"> adds values.</w:t>
      </w:r>
    </w:p>
    <w:p w14:paraId="56EE7525">
      <w:pPr>
        <w:pStyle w:val="34"/>
        <w:keepNext w:val="0"/>
        <w:keepLines w:val="0"/>
        <w:widowControl/>
        <w:suppressLineNumbers w:val="0"/>
        <w:ind w:left="1440"/>
      </w:pPr>
      <w:r>
        <w:rPr>
          <w:rStyle w:val="20"/>
        </w:rPr>
        <w:t>=AVERAGE(A1:A5)</w:t>
      </w:r>
      <w:r>
        <w:t xml:space="preserve"> finds the average.</w:t>
      </w:r>
    </w:p>
    <w:p w14:paraId="549C5569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Activity:</w:t>
      </w:r>
    </w:p>
    <w:p w14:paraId="6ED87119">
      <w:pPr>
        <w:pStyle w:val="34"/>
        <w:keepNext w:val="0"/>
        <w:keepLines w:val="0"/>
        <w:widowControl/>
        <w:suppressLineNumbers w:val="0"/>
        <w:ind w:left="720"/>
      </w:pPr>
      <w:r>
        <w:t>Enter names and marks of 5 students.</w:t>
      </w:r>
    </w:p>
    <w:p w14:paraId="39C93053">
      <w:pPr>
        <w:pStyle w:val="34"/>
        <w:keepNext w:val="0"/>
        <w:keepLines w:val="0"/>
        <w:widowControl/>
        <w:suppressLineNumbers w:val="0"/>
        <w:ind w:left="720"/>
      </w:pPr>
      <w:r>
        <w:t>Use formulas to find total and average.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7A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well</cp:lastModifiedBy>
  <dcterms:modified xsi:type="dcterms:W3CDTF">2025-09-30T08:39:10Z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37B7F9B6239040C08874AD36013C4058_12</vt:lpwstr>
  </property>
</Properties>
</file>